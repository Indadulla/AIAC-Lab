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2CE9" w:rsidRDefault="007B0D17">
      <w:pPr>
        <w:jc w:val="center"/>
      </w:pPr>
      <w:r>
        <w:rPr>
          <w:b/>
          <w:sz w:val="40"/>
        </w:rPr>
        <w:t>AI ASSISTED CODING</w:t>
      </w:r>
      <w:r>
        <w:rPr>
          <w:b/>
          <w:sz w:val="40"/>
        </w:rPr>
        <w:br/>
      </w:r>
      <w:r>
        <w:rPr>
          <w:b/>
          <w:sz w:val="28"/>
        </w:rPr>
        <w:t>Lab 8: Test-Driven Development with AI – Generating and Working with Test Cases</w:t>
      </w:r>
    </w:p>
    <w:p w:rsidR="00A12556" w:rsidRDefault="007B0D17">
      <w:pPr>
        <w:jc w:val="center"/>
        <w:rPr>
          <w:b/>
        </w:rPr>
      </w:pPr>
      <w:r>
        <w:rPr>
          <w:b/>
        </w:rPr>
        <w:t>Course Code: 23CS002PC304</w:t>
      </w:r>
    </w:p>
    <w:p w:rsidR="00A12556" w:rsidRPr="00A12556" w:rsidRDefault="00A12556" w:rsidP="00A12556">
      <w:pPr>
        <w:rPr>
          <w:b/>
          <w:color w:val="7030A0"/>
        </w:rPr>
      </w:pPr>
      <w:r w:rsidRPr="00A12556">
        <w:rPr>
          <w:b/>
          <w:color w:val="7030A0"/>
        </w:rPr>
        <w:t>Name: Turegal Indadulla</w:t>
      </w:r>
    </w:p>
    <w:p w:rsidR="00A12556" w:rsidRPr="00A12556" w:rsidRDefault="00A12556" w:rsidP="00A12556">
      <w:pPr>
        <w:rPr>
          <w:b/>
          <w:color w:val="7030A0"/>
        </w:rPr>
      </w:pPr>
      <w:r w:rsidRPr="00A12556">
        <w:rPr>
          <w:b/>
          <w:color w:val="7030A0"/>
        </w:rPr>
        <w:t>Roll No: 2503A51294</w:t>
      </w:r>
    </w:p>
    <w:p w:rsidR="00ED2CE9" w:rsidRPr="00A12556" w:rsidRDefault="00A12556" w:rsidP="00A12556">
      <w:pPr>
        <w:rPr>
          <w:color w:val="7030A0"/>
        </w:rPr>
      </w:pPr>
      <w:r w:rsidRPr="00A12556">
        <w:rPr>
          <w:b/>
          <w:color w:val="7030A0"/>
        </w:rPr>
        <w:t>Batch: 44</w:t>
      </w:r>
      <w:r w:rsidR="007B0D17" w:rsidRPr="00A12556">
        <w:rPr>
          <w:b/>
          <w:color w:val="7030A0"/>
        </w:rPr>
        <w:br/>
      </w:r>
    </w:p>
    <w:p w:rsidR="00ED2CE9" w:rsidRDefault="007B0D17">
      <w:pPr>
        <w:pStyle w:val="Heading1"/>
      </w:pPr>
      <w:r>
        <w:t>Lab Objectives</w:t>
      </w:r>
    </w:p>
    <w:p w:rsidR="00ED2CE9" w:rsidRDefault="007B0D17">
      <w:pPr>
        <w:pStyle w:val="ListBullet"/>
      </w:pPr>
      <w:r>
        <w:t>Use AI tools to generate test cases before implementation.</w:t>
      </w:r>
    </w:p>
    <w:p w:rsidR="00ED2CE9" w:rsidRDefault="007B0D17">
      <w:pPr>
        <w:pStyle w:val="ListBullet"/>
      </w:pPr>
      <w:r>
        <w:t xml:space="preserve">Practice test-driven development (TDD) for Python </w:t>
      </w:r>
      <w:r>
        <w:t>functions and classes.</w:t>
      </w:r>
    </w:p>
    <w:p w:rsidR="00ED2CE9" w:rsidRDefault="007B0D17">
      <w:pPr>
        <w:pStyle w:val="ListBullet"/>
      </w:pPr>
      <w:r>
        <w:t>Validate correctness using Python unittest.</w:t>
      </w:r>
    </w:p>
    <w:p w:rsidR="00ED2CE9" w:rsidRDefault="007B0D17">
      <w:pPr>
        <w:pStyle w:val="ListBullet"/>
      </w:pPr>
      <w:r>
        <w:t>Handle invalid inputs and edge cases safely.</w:t>
      </w:r>
    </w:p>
    <w:p w:rsidR="00ED2CE9" w:rsidRDefault="007B0D17">
      <w:pPr>
        <w:pStyle w:val="ListBullet"/>
      </w:pPr>
      <w:r>
        <w:t>Analyze the completeness and quality of generated tests.</w:t>
      </w:r>
    </w:p>
    <w:p w:rsidR="00ED2CE9" w:rsidRDefault="007B0D17">
      <w:r>
        <w:br w:type="page"/>
      </w:r>
    </w:p>
    <w:p w:rsidR="00ED2CE9" w:rsidRDefault="007B0D17">
      <w:pPr>
        <w:pStyle w:val="Heading1"/>
      </w:pPr>
      <w:r>
        <w:lastRenderedPageBreak/>
        <w:t>Task 1 – Test-Driven Development for Even/Odd Number Validator</w:t>
      </w:r>
    </w:p>
    <w:p w:rsidR="00ED2CE9" w:rsidRDefault="007B0D17">
      <w:r>
        <w:t xml:space="preserve">Create is_even(n) and </w:t>
      </w:r>
      <w:r>
        <w:t>test positive, negative, zero, and large integer values. Input must be an integer.</w:t>
      </w:r>
    </w:p>
    <w:p w:rsidR="00ED2CE9" w:rsidRDefault="007B0D17">
      <w:pPr>
        <w:pStyle w:val="Heading2"/>
        <w:rPr>
          <w:color w:val="auto"/>
        </w:rPr>
      </w:pPr>
      <w:r>
        <w:rPr>
          <w:color w:val="auto"/>
        </w:rPr>
        <w:t>AI Prompt Used</w:t>
      </w:r>
    </w:p>
    <w:p w:rsidR="00ED2CE9" w:rsidRDefault="007B0D17">
      <w:pPr>
        <w:ind w:left="288"/>
      </w:pPr>
      <w:r>
        <w:rPr>
          <w:rFonts w:ascii="Consolas" w:hAnsi="Consolas"/>
          <w:sz w:val="17"/>
        </w:rPr>
        <w:t>Generate unittest test cases for a Python function is_even(n). Test even and odd positive numbers, zero, negative numbers, large integers, and invalid non-int</w:t>
      </w:r>
      <w:r>
        <w:rPr>
          <w:rFonts w:ascii="Consolas" w:hAnsi="Consolas"/>
          <w:sz w:val="17"/>
        </w:rPr>
        <w:t>eger input. Then provide a simple implementation.</w:t>
      </w:r>
    </w:p>
    <w:p w:rsidR="00ED2CE9" w:rsidRDefault="007B0D17">
      <w:pPr>
        <w:pStyle w:val="Heading2"/>
        <w:rPr>
          <w:color w:val="auto"/>
        </w:rPr>
      </w:pPr>
      <w:r>
        <w:rPr>
          <w:color w:val="auto"/>
        </w:rPr>
        <w:t>Implementation Code</w:t>
      </w:r>
    </w:p>
    <w:p w:rsidR="00ED2CE9" w:rsidRDefault="007B0D17">
      <w:pPr>
        <w:ind w:left="288"/>
      </w:pPr>
      <w:r>
        <w:rPr>
          <w:rFonts w:ascii="Consolas" w:hAnsi="Consolas"/>
          <w:sz w:val="17"/>
        </w:rPr>
        <w:t>def is_even(n):</w:t>
      </w:r>
      <w:r>
        <w:rPr>
          <w:rFonts w:ascii="Consolas" w:hAnsi="Consolas"/>
          <w:sz w:val="17"/>
        </w:rPr>
        <w:br/>
        <w:t xml:space="preserve">    if not isinstance(n, int):</w:t>
      </w:r>
      <w:r>
        <w:rPr>
          <w:rFonts w:ascii="Consolas" w:hAnsi="Consolas"/>
          <w:sz w:val="17"/>
        </w:rPr>
        <w:br/>
        <w:t xml:space="preserve">        raise TypeError("Input must be an integer")</w:t>
      </w:r>
      <w:r>
        <w:rPr>
          <w:rFonts w:ascii="Consolas" w:hAnsi="Consolas"/>
          <w:sz w:val="17"/>
        </w:rPr>
        <w:br/>
        <w:t xml:space="preserve">    return n % 2 == 0</w:t>
      </w:r>
    </w:p>
    <w:p w:rsidR="00ED2CE9" w:rsidRDefault="007B0D17">
      <w:pPr>
        <w:pStyle w:val="Heading2"/>
        <w:rPr>
          <w:color w:val="auto"/>
        </w:rPr>
      </w:pPr>
      <w:r>
        <w:rPr>
          <w:color w:val="auto"/>
        </w:rPr>
        <w:t>Test Case Code</w:t>
      </w:r>
    </w:p>
    <w:p w:rsidR="00ED2CE9" w:rsidRDefault="007B0D17">
      <w:pPr>
        <w:ind w:left="288"/>
      </w:pPr>
      <w:r>
        <w:rPr>
          <w:rFonts w:ascii="Consolas" w:hAnsi="Consolas"/>
          <w:sz w:val="17"/>
        </w:rPr>
        <w:t>import unittest</w:t>
      </w:r>
      <w:r>
        <w:rPr>
          <w:rFonts w:ascii="Consolas" w:hAnsi="Consolas"/>
          <w:sz w:val="17"/>
        </w:rPr>
        <w:br/>
        <w:t>from even_odd import is_even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</w:t>
      </w:r>
      <w:r>
        <w:rPr>
          <w:rFonts w:ascii="Consolas" w:hAnsi="Consolas"/>
          <w:sz w:val="17"/>
        </w:rPr>
        <w:t>s TestIsEven(unittest.TestCase):</w:t>
      </w:r>
      <w:r>
        <w:rPr>
          <w:rFonts w:ascii="Consolas" w:hAnsi="Consolas"/>
          <w:sz w:val="17"/>
        </w:rPr>
        <w:br/>
        <w:t xml:space="preserve">    def test_positive_even(self):</w:t>
      </w:r>
      <w:r>
        <w:rPr>
          <w:rFonts w:ascii="Consolas" w:hAnsi="Consolas"/>
          <w:sz w:val="17"/>
        </w:rPr>
        <w:br/>
        <w:t xml:space="preserve">        self.assertTrue(is_even(2))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test_positive_odd(self):</w:t>
      </w:r>
      <w:r>
        <w:rPr>
          <w:rFonts w:ascii="Consolas" w:hAnsi="Consolas"/>
          <w:sz w:val="17"/>
        </w:rPr>
        <w:br/>
        <w:t xml:space="preserve">        self.assertFalse(is_even(7))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test_zero(self):</w:t>
      </w:r>
      <w:r>
        <w:rPr>
          <w:rFonts w:ascii="Consolas" w:hAnsi="Consolas"/>
          <w:sz w:val="17"/>
        </w:rPr>
        <w:br/>
        <w:t xml:space="preserve">        self.assertTrue(is_even(0))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test_negati</w:t>
      </w:r>
      <w:r>
        <w:rPr>
          <w:rFonts w:ascii="Consolas" w:hAnsi="Consolas"/>
          <w:sz w:val="17"/>
        </w:rPr>
        <w:t>ve_even(self):</w:t>
      </w:r>
      <w:r>
        <w:rPr>
          <w:rFonts w:ascii="Consolas" w:hAnsi="Consolas"/>
          <w:sz w:val="17"/>
        </w:rPr>
        <w:br/>
        <w:t xml:space="preserve">        self.assertTrue(is_even(-4))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test_negative_odd(self):</w:t>
      </w:r>
      <w:r>
        <w:rPr>
          <w:rFonts w:ascii="Consolas" w:hAnsi="Consolas"/>
          <w:sz w:val="17"/>
        </w:rPr>
        <w:br/>
        <w:t xml:space="preserve">        self.assertFalse(is_even(-9))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test_large_even(self):</w:t>
      </w:r>
      <w:r>
        <w:rPr>
          <w:rFonts w:ascii="Consolas" w:hAnsi="Consolas"/>
          <w:sz w:val="17"/>
        </w:rPr>
        <w:br/>
        <w:t xml:space="preserve">        self.assertTrue(is_even(1000000000))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test_invalid_input(self):</w:t>
      </w:r>
      <w:r>
        <w:rPr>
          <w:rFonts w:ascii="Consolas" w:hAnsi="Consolas"/>
          <w:sz w:val="17"/>
        </w:rPr>
        <w:br/>
        <w:t xml:space="preserve">        with self.as</w:t>
      </w:r>
      <w:r>
        <w:rPr>
          <w:rFonts w:ascii="Consolas" w:hAnsi="Consolas"/>
          <w:sz w:val="17"/>
        </w:rPr>
        <w:t>sertRaises(TypeError):</w:t>
      </w:r>
      <w:r>
        <w:rPr>
          <w:rFonts w:ascii="Consolas" w:hAnsi="Consolas"/>
          <w:sz w:val="17"/>
        </w:rPr>
        <w:br/>
        <w:t xml:space="preserve">            is_even("2")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if __name__ == "__main__":</w:t>
      </w:r>
      <w:r>
        <w:rPr>
          <w:rFonts w:ascii="Consolas" w:hAnsi="Consolas"/>
          <w:sz w:val="17"/>
        </w:rPr>
        <w:br/>
        <w:t xml:space="preserve">    unittest.main()</w:t>
      </w:r>
    </w:p>
    <w:p w:rsidR="00ED2CE9" w:rsidRDefault="007B0D17">
      <w:pPr>
        <w:pStyle w:val="Heading2"/>
        <w:rPr>
          <w:color w:val="auto"/>
        </w:rPr>
      </w:pPr>
      <w:r>
        <w:rPr>
          <w:color w:val="auto"/>
        </w:rPr>
        <w:t>Input</w:t>
      </w:r>
    </w:p>
    <w:p w:rsidR="00ED2CE9" w:rsidRDefault="007B0D17">
      <w:pPr>
        <w:ind w:left="288"/>
      </w:pPr>
      <w:r>
        <w:rPr>
          <w:rFonts w:ascii="Consolas" w:hAnsi="Consolas"/>
          <w:sz w:val="17"/>
        </w:rPr>
        <w:t>2</w:t>
      </w:r>
      <w:r>
        <w:rPr>
          <w:rFonts w:ascii="Consolas" w:hAnsi="Consolas"/>
          <w:sz w:val="17"/>
        </w:rPr>
        <w:br/>
        <w:t>7</w:t>
      </w:r>
      <w:r>
        <w:rPr>
          <w:rFonts w:ascii="Consolas" w:hAnsi="Consolas"/>
          <w:sz w:val="17"/>
        </w:rPr>
        <w:br/>
        <w:t>0</w:t>
      </w:r>
      <w:r>
        <w:rPr>
          <w:rFonts w:ascii="Consolas" w:hAnsi="Consolas"/>
          <w:sz w:val="17"/>
        </w:rPr>
        <w:br/>
        <w:t>-4</w:t>
      </w:r>
      <w:r>
        <w:rPr>
          <w:rFonts w:ascii="Consolas" w:hAnsi="Consolas"/>
          <w:sz w:val="17"/>
        </w:rPr>
        <w:br/>
        <w:t>-9</w:t>
      </w:r>
      <w:r>
        <w:rPr>
          <w:rFonts w:ascii="Consolas" w:hAnsi="Consolas"/>
          <w:sz w:val="17"/>
        </w:rPr>
        <w:br/>
        <w:t>1000000000</w:t>
      </w:r>
      <w:r>
        <w:rPr>
          <w:rFonts w:ascii="Consolas" w:hAnsi="Consolas"/>
          <w:sz w:val="17"/>
        </w:rPr>
        <w:br/>
        <w:t>"2" (invalid input)</w:t>
      </w:r>
    </w:p>
    <w:p w:rsidR="00ED2CE9" w:rsidRDefault="007B0D17">
      <w:pPr>
        <w:pStyle w:val="Heading2"/>
        <w:rPr>
          <w:color w:val="auto"/>
        </w:rPr>
      </w:pPr>
      <w:r>
        <w:rPr>
          <w:color w:val="auto"/>
        </w:rPr>
        <w:t>Expected / Observed Output</w:t>
      </w:r>
    </w:p>
    <w:p w:rsidR="00ED2CE9" w:rsidRDefault="007B0D17">
      <w:pPr>
        <w:ind w:left="288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....... </w:t>
      </w:r>
      <w:r>
        <w:rPr>
          <w:rFonts w:ascii="Consolas" w:hAnsi="Consolas"/>
          <w:sz w:val="17"/>
        </w:rPr>
        <w:br/>
        <w:t>----------------------------------------------------------------------</w:t>
      </w:r>
      <w:r>
        <w:rPr>
          <w:rFonts w:ascii="Consolas" w:hAnsi="Consolas"/>
          <w:sz w:val="17"/>
        </w:rPr>
        <w:br/>
        <w:t xml:space="preserve">Ran </w:t>
      </w:r>
      <w:r>
        <w:rPr>
          <w:rFonts w:ascii="Consolas" w:hAnsi="Consolas"/>
          <w:sz w:val="17"/>
        </w:rPr>
        <w:t>6</w:t>
      </w:r>
      <w:r>
        <w:rPr>
          <w:rFonts w:ascii="Consolas" w:hAnsi="Consolas"/>
          <w:sz w:val="17"/>
        </w:rPr>
        <w:t xml:space="preserve"> tests in 0.001s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br/>
        <w:t>OK</w:t>
      </w:r>
    </w:p>
    <w:p w:rsidR="00ED2CE9" w:rsidRDefault="007B0D17">
      <w:pPr>
        <w:ind w:left="288"/>
        <w:rPr>
          <w:rFonts w:ascii="Consolas" w:hAnsi="Consolas"/>
          <w:sz w:val="17"/>
        </w:rPr>
      </w:pPr>
      <w:r>
        <w:rPr>
          <w:noProof/>
        </w:rPr>
        <w:drawing>
          <wp:inline distT="0" distB="0" distL="114300" distR="114300">
            <wp:extent cx="6304280" cy="3550285"/>
            <wp:effectExtent l="0" t="0" r="508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4280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2CE9" w:rsidRDefault="007B0D17">
      <w:r>
        <w:br w:type="page"/>
      </w:r>
    </w:p>
    <w:p w:rsidR="00ED2CE9" w:rsidRDefault="007B0D17">
      <w:pPr>
        <w:pStyle w:val="Heading1"/>
        <w:rPr>
          <w:color w:val="auto"/>
        </w:rPr>
      </w:pPr>
      <w:r>
        <w:rPr>
          <w:color w:val="auto"/>
        </w:rPr>
        <w:lastRenderedPageBreak/>
        <w:t>Task 2 – Test-Driven Development for String Case Converter</w:t>
      </w:r>
    </w:p>
    <w:p w:rsidR="00ED2CE9" w:rsidRDefault="007B0D17">
      <w:r>
        <w:t>Create to_uppercase(text) and to_lowercase(text), handling empty strings, mixed-case strings, numbers, and None safely.</w:t>
      </w:r>
    </w:p>
    <w:p w:rsidR="00ED2CE9" w:rsidRDefault="007B0D17">
      <w:pPr>
        <w:pStyle w:val="Heading2"/>
        <w:rPr>
          <w:color w:val="auto"/>
        </w:rPr>
      </w:pPr>
      <w:r>
        <w:rPr>
          <w:color w:val="auto"/>
        </w:rPr>
        <w:t>AI Prompt Used</w:t>
      </w:r>
    </w:p>
    <w:p w:rsidR="00ED2CE9" w:rsidRDefault="007B0D17">
      <w:pPr>
        <w:ind w:left="288"/>
      </w:pPr>
      <w:r>
        <w:rPr>
          <w:rFonts w:ascii="Consolas" w:hAnsi="Consolas"/>
          <w:sz w:val="17"/>
        </w:rPr>
        <w:t>Generate unittest test cases for to_</w:t>
      </w:r>
      <w:r>
        <w:rPr>
          <w:rFonts w:ascii="Consolas" w:hAnsi="Consolas"/>
          <w:sz w:val="17"/>
        </w:rPr>
        <w:t>uppercase(text) and to_lowercase(text). Include normal strings, empty strings, mixed-case strings, numeric invalid input, and None. Use TypeError for invalid non-string input.</w:t>
      </w:r>
    </w:p>
    <w:p w:rsidR="00ED2CE9" w:rsidRDefault="007B0D17">
      <w:pPr>
        <w:pStyle w:val="Heading2"/>
        <w:rPr>
          <w:color w:val="auto"/>
        </w:rPr>
      </w:pPr>
      <w:r>
        <w:rPr>
          <w:color w:val="auto"/>
        </w:rPr>
        <w:t>Implementation Code</w:t>
      </w:r>
    </w:p>
    <w:p w:rsidR="00ED2CE9" w:rsidRDefault="007B0D17">
      <w:pPr>
        <w:ind w:left="288"/>
      </w:pPr>
      <w:r>
        <w:rPr>
          <w:rFonts w:ascii="Consolas" w:hAnsi="Consolas"/>
          <w:sz w:val="17"/>
        </w:rPr>
        <w:t>def to_uppercase(text):</w:t>
      </w:r>
      <w:r>
        <w:rPr>
          <w:rFonts w:ascii="Consolas" w:hAnsi="Consolas"/>
          <w:sz w:val="17"/>
        </w:rPr>
        <w:br/>
        <w:t xml:space="preserve">    if not isinstance(text, str):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raise TypeError("Input must be a string")</w:t>
      </w:r>
      <w:r>
        <w:rPr>
          <w:rFonts w:ascii="Consolas" w:hAnsi="Consolas"/>
          <w:sz w:val="17"/>
        </w:rPr>
        <w:br/>
        <w:t xml:space="preserve">    return text.upper()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def to_lowercase(text):</w:t>
      </w:r>
      <w:r>
        <w:rPr>
          <w:rFonts w:ascii="Consolas" w:hAnsi="Consolas"/>
          <w:sz w:val="17"/>
        </w:rPr>
        <w:br/>
        <w:t xml:space="preserve">    if not isinstance(text, str):</w:t>
      </w:r>
      <w:r>
        <w:rPr>
          <w:rFonts w:ascii="Consolas" w:hAnsi="Consolas"/>
          <w:sz w:val="17"/>
        </w:rPr>
        <w:br/>
        <w:t xml:space="preserve">        raise TypeError("Input must be a string")</w:t>
      </w:r>
      <w:r>
        <w:rPr>
          <w:rFonts w:ascii="Consolas" w:hAnsi="Consolas"/>
          <w:sz w:val="17"/>
        </w:rPr>
        <w:br/>
        <w:t xml:space="preserve">    return text.lower()</w:t>
      </w:r>
    </w:p>
    <w:p w:rsidR="00ED2CE9" w:rsidRDefault="007B0D17">
      <w:pPr>
        <w:pStyle w:val="Heading2"/>
        <w:rPr>
          <w:color w:val="auto"/>
        </w:rPr>
      </w:pPr>
      <w:r>
        <w:rPr>
          <w:color w:val="auto"/>
        </w:rPr>
        <w:t>Test Case Code</w:t>
      </w:r>
    </w:p>
    <w:p w:rsidR="00ED2CE9" w:rsidRDefault="007B0D17">
      <w:pPr>
        <w:ind w:left="288"/>
      </w:pPr>
      <w:r>
        <w:rPr>
          <w:rFonts w:ascii="Consolas" w:hAnsi="Consolas"/>
          <w:sz w:val="17"/>
        </w:rPr>
        <w:t>import unittest</w:t>
      </w:r>
      <w:r>
        <w:rPr>
          <w:rFonts w:ascii="Consolas" w:hAnsi="Consolas"/>
          <w:sz w:val="17"/>
        </w:rPr>
        <w:br/>
        <w:t>from string_conver</w:t>
      </w:r>
      <w:r>
        <w:rPr>
          <w:rFonts w:ascii="Consolas" w:hAnsi="Consolas"/>
          <w:sz w:val="17"/>
        </w:rPr>
        <w:t>ter import to_uppercase, to_lowercase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TestStringConverter(unittest.TestCase):</w:t>
      </w:r>
      <w:r>
        <w:rPr>
          <w:rFonts w:ascii="Consolas" w:hAnsi="Consolas"/>
          <w:sz w:val="17"/>
        </w:rPr>
        <w:br/>
        <w:t xml:space="preserve">    def test_uppercase(self):</w:t>
      </w:r>
      <w:r>
        <w:rPr>
          <w:rFonts w:ascii="Consolas" w:hAnsi="Consolas"/>
          <w:sz w:val="17"/>
        </w:rPr>
        <w:br/>
        <w:t xml:space="preserve">        self.assertEqual(to_uppercase("ai coding"), "AI CODING")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test_lowercase(self):</w:t>
      </w:r>
      <w:r>
        <w:rPr>
          <w:rFonts w:ascii="Consolas" w:hAnsi="Consolas"/>
          <w:sz w:val="17"/>
        </w:rPr>
        <w:br/>
        <w:t xml:space="preserve">        self.assertEqual(to_lowercase("TEST")</w:t>
      </w:r>
      <w:r>
        <w:rPr>
          <w:rFonts w:ascii="Consolas" w:hAnsi="Consolas"/>
          <w:sz w:val="17"/>
        </w:rPr>
        <w:t>, "test")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test_empty_string(self):</w:t>
      </w:r>
      <w:r>
        <w:rPr>
          <w:rFonts w:ascii="Consolas" w:hAnsi="Consolas"/>
          <w:sz w:val="17"/>
        </w:rPr>
        <w:br/>
        <w:t xml:space="preserve">        self.assertEqual(to_uppercase(""), "")</w:t>
      </w:r>
      <w:r>
        <w:rPr>
          <w:rFonts w:ascii="Consolas" w:hAnsi="Consolas"/>
          <w:sz w:val="17"/>
        </w:rPr>
        <w:br/>
        <w:t xml:space="preserve">        self.assertEqual(to_lowercase(""), "")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test_mixed_case(self):</w:t>
      </w:r>
      <w:r>
        <w:rPr>
          <w:rFonts w:ascii="Consolas" w:hAnsi="Consolas"/>
          <w:sz w:val="17"/>
        </w:rPr>
        <w:br/>
        <w:t xml:space="preserve">        self.assertEqual(to_uppercase("Ai CoDiNg"), "AI CODING")</w:t>
      </w:r>
      <w:r>
        <w:rPr>
          <w:rFonts w:ascii="Consolas" w:hAnsi="Consolas"/>
          <w:sz w:val="17"/>
        </w:rPr>
        <w:br/>
        <w:t xml:space="preserve">        self.assertEq</w:t>
      </w:r>
      <w:r>
        <w:rPr>
          <w:rFonts w:ascii="Consolas" w:hAnsi="Consolas"/>
          <w:sz w:val="17"/>
        </w:rPr>
        <w:t>ual(to_lowercase("Ai CoDiNg"), "ai coding")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test_invalid_number(self):</w:t>
      </w:r>
      <w:r>
        <w:rPr>
          <w:rFonts w:ascii="Consolas" w:hAnsi="Consolas"/>
          <w:sz w:val="17"/>
        </w:rPr>
        <w:br/>
        <w:t xml:space="preserve">        with self.assertRaises(TypeError):</w:t>
      </w:r>
      <w:r>
        <w:rPr>
          <w:rFonts w:ascii="Consolas" w:hAnsi="Consolas"/>
          <w:sz w:val="17"/>
        </w:rPr>
        <w:br/>
        <w:t xml:space="preserve">            to_uppercase(123)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test_invalid_none(self):</w:t>
      </w:r>
      <w:r>
        <w:rPr>
          <w:rFonts w:ascii="Consolas" w:hAnsi="Consolas"/>
          <w:sz w:val="17"/>
        </w:rPr>
        <w:br/>
        <w:t xml:space="preserve">        with self.assertRaises(TypeError):</w:t>
      </w:r>
      <w:r>
        <w:rPr>
          <w:rFonts w:ascii="Consolas" w:hAnsi="Consolas"/>
          <w:sz w:val="17"/>
        </w:rPr>
        <w:br/>
        <w:t xml:space="preserve">            to_lowercase(N</w:t>
      </w:r>
      <w:r>
        <w:rPr>
          <w:rFonts w:ascii="Consolas" w:hAnsi="Consolas"/>
          <w:sz w:val="17"/>
        </w:rPr>
        <w:t>one)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if __name__ == "__main__":</w:t>
      </w:r>
      <w:r>
        <w:rPr>
          <w:rFonts w:ascii="Consolas" w:hAnsi="Consolas"/>
          <w:sz w:val="17"/>
        </w:rPr>
        <w:br/>
        <w:t xml:space="preserve">    unittest.main()</w:t>
      </w:r>
    </w:p>
    <w:p w:rsidR="00ED2CE9" w:rsidRDefault="007B0D17">
      <w:pPr>
        <w:pStyle w:val="Heading2"/>
        <w:rPr>
          <w:color w:val="auto"/>
        </w:rPr>
      </w:pPr>
      <w:r>
        <w:rPr>
          <w:color w:val="auto"/>
        </w:rPr>
        <w:t>Input</w:t>
      </w:r>
    </w:p>
    <w:p w:rsidR="00ED2CE9" w:rsidRDefault="007B0D17">
      <w:pPr>
        <w:ind w:left="288"/>
      </w:pPr>
      <w:r>
        <w:rPr>
          <w:rFonts w:ascii="Consolas" w:hAnsi="Consolas"/>
          <w:sz w:val="17"/>
        </w:rPr>
        <w:t>to_uppercase("ai coding")</w:t>
      </w:r>
      <w:r>
        <w:rPr>
          <w:rFonts w:ascii="Consolas" w:hAnsi="Consolas"/>
          <w:sz w:val="17"/>
        </w:rPr>
        <w:br/>
        <w:t>to_lowercase("TEST")</w:t>
      </w:r>
      <w:r>
        <w:rPr>
          <w:rFonts w:ascii="Consolas" w:hAnsi="Consolas"/>
          <w:sz w:val="17"/>
        </w:rPr>
        <w:br/>
        <w:t>to_uppercase("")</w:t>
      </w:r>
      <w:r>
        <w:rPr>
          <w:rFonts w:ascii="Consolas" w:hAnsi="Consolas"/>
          <w:sz w:val="17"/>
        </w:rPr>
        <w:br/>
        <w:t>to_lowercase("")</w:t>
      </w:r>
      <w:r>
        <w:rPr>
          <w:rFonts w:ascii="Consolas" w:hAnsi="Consolas"/>
          <w:sz w:val="17"/>
        </w:rPr>
        <w:br/>
        <w:t>to_uppercase("Ai CoDiNg")</w:t>
      </w:r>
      <w:r>
        <w:rPr>
          <w:rFonts w:ascii="Consolas" w:hAnsi="Consolas"/>
          <w:sz w:val="17"/>
        </w:rPr>
        <w:br/>
        <w:t>to_lowercase("Ai CoDiNg")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123 (invalid)</w:t>
      </w:r>
      <w:r>
        <w:rPr>
          <w:rFonts w:ascii="Consolas" w:hAnsi="Consolas"/>
          <w:sz w:val="17"/>
        </w:rPr>
        <w:br/>
        <w:t>None (invalid)</w:t>
      </w:r>
    </w:p>
    <w:p w:rsidR="00ED2CE9" w:rsidRDefault="007B0D17">
      <w:pPr>
        <w:pStyle w:val="Heading2"/>
        <w:rPr>
          <w:color w:val="auto"/>
        </w:rPr>
      </w:pPr>
      <w:r>
        <w:rPr>
          <w:color w:val="auto"/>
        </w:rPr>
        <w:t>Expected / Observed Output</w:t>
      </w:r>
    </w:p>
    <w:p w:rsidR="00ED2CE9" w:rsidRDefault="007B0D17">
      <w:pPr>
        <w:ind w:left="288"/>
      </w:pPr>
      <w:r>
        <w:rPr>
          <w:rFonts w:ascii="Consolas" w:hAnsi="Consolas"/>
          <w:sz w:val="17"/>
        </w:rPr>
        <w:t>......</w:t>
      </w:r>
      <w:r>
        <w:rPr>
          <w:rFonts w:ascii="Consolas" w:hAnsi="Consolas"/>
          <w:sz w:val="17"/>
        </w:rPr>
        <w:br/>
        <w:t>-</w:t>
      </w:r>
      <w:r>
        <w:rPr>
          <w:rFonts w:ascii="Consolas" w:hAnsi="Consolas"/>
          <w:sz w:val="17"/>
        </w:rPr>
        <w:t>---------------------------------------------------------------------</w:t>
      </w:r>
      <w:r>
        <w:rPr>
          <w:rFonts w:ascii="Consolas" w:hAnsi="Consolas"/>
          <w:sz w:val="17"/>
        </w:rPr>
        <w:br/>
        <w:t>Ran 6 tests in 0.001s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OK</w:t>
      </w:r>
    </w:p>
    <w:p w:rsidR="00ED2CE9" w:rsidRDefault="007B0D17">
      <w:pPr>
        <w:pStyle w:val="Heading2"/>
        <w:rPr>
          <w:color w:val="auto"/>
        </w:rPr>
      </w:pPr>
      <w:r>
        <w:rPr>
          <w:color w:val="auto"/>
        </w:rPr>
        <w:t>Explanation</w:t>
      </w:r>
    </w:p>
    <w:p w:rsidR="00ED2CE9" w:rsidRDefault="007B0D17">
      <w:r>
        <w:t xml:space="preserve">The functions first verify that the input is a string. Python's upper() converts letters to uppercase and lower() converts letters to lowercase. </w:t>
      </w:r>
      <w:r>
        <w:t>Empty strings are returned unchanged, while invalid inputs raise TypeError.</w:t>
      </w:r>
    </w:p>
    <w:p w:rsidR="00ED2CE9" w:rsidRDefault="007B0D17">
      <w:pPr>
        <w:jc w:val="center"/>
      </w:pPr>
      <w:r>
        <w:rPr>
          <w:noProof/>
        </w:rPr>
        <w:drawing>
          <wp:inline distT="0" distB="0" distL="114300" distR="114300">
            <wp:extent cx="7067550" cy="3710305"/>
            <wp:effectExtent l="0" t="0" r="381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ED2CE9" w:rsidRDefault="007B0D17">
      <w:pPr>
        <w:pStyle w:val="Heading1"/>
        <w:rPr>
          <w:color w:val="auto"/>
        </w:rPr>
      </w:pPr>
      <w:r>
        <w:rPr>
          <w:color w:val="auto"/>
        </w:rPr>
        <w:lastRenderedPageBreak/>
        <w:t>Task 3 – Test-Driven Development for List Sum Calculator</w:t>
      </w:r>
    </w:p>
    <w:p w:rsidR="00ED2CE9" w:rsidRDefault="007B0D17">
      <w:r>
        <w:t>Create sum_list(numbers) to calculate the sum of numeric list elements, return 0 for an empty list, and safely ignore no</w:t>
      </w:r>
      <w:r>
        <w:t>n-numeric values.</w:t>
      </w:r>
    </w:p>
    <w:p w:rsidR="00ED2CE9" w:rsidRDefault="007B0D17">
      <w:pPr>
        <w:pStyle w:val="Heading2"/>
        <w:rPr>
          <w:color w:val="auto"/>
        </w:rPr>
      </w:pPr>
      <w:r>
        <w:rPr>
          <w:color w:val="auto"/>
        </w:rPr>
        <w:t>AI Prompt Used</w:t>
      </w:r>
    </w:p>
    <w:p w:rsidR="00ED2CE9" w:rsidRDefault="007B0D17">
      <w:pPr>
        <w:ind w:left="288"/>
      </w:pPr>
      <w:r>
        <w:rPr>
          <w:rFonts w:ascii="Consolas" w:hAnsi="Consolas"/>
          <w:sz w:val="17"/>
        </w:rPr>
        <w:t>Generate unittest tests for sum_list(numbers). Test a normal list, empty list, negative numbers, mixed numeric and non-numeric values, and invalid input that is not a list.</w:t>
      </w:r>
    </w:p>
    <w:p w:rsidR="00ED2CE9" w:rsidRDefault="007B0D17">
      <w:pPr>
        <w:pStyle w:val="Heading2"/>
        <w:rPr>
          <w:color w:val="auto"/>
        </w:rPr>
      </w:pPr>
      <w:r>
        <w:rPr>
          <w:color w:val="auto"/>
        </w:rPr>
        <w:t>Implementation Code</w:t>
      </w:r>
    </w:p>
    <w:p w:rsidR="00ED2CE9" w:rsidRDefault="007B0D17">
      <w:pPr>
        <w:ind w:left="288"/>
      </w:pPr>
      <w:r>
        <w:rPr>
          <w:rFonts w:ascii="Consolas" w:hAnsi="Consolas"/>
          <w:sz w:val="17"/>
        </w:rPr>
        <w:t>def sum_list(numbers):</w:t>
      </w:r>
      <w:r>
        <w:rPr>
          <w:rFonts w:ascii="Consolas" w:hAnsi="Consolas"/>
          <w:sz w:val="17"/>
        </w:rPr>
        <w:br/>
        <w:t xml:space="preserve">    if </w:t>
      </w:r>
      <w:r>
        <w:rPr>
          <w:rFonts w:ascii="Consolas" w:hAnsi="Consolas"/>
          <w:sz w:val="17"/>
        </w:rPr>
        <w:t>not isinstance(numbers, list):</w:t>
      </w:r>
      <w:r>
        <w:rPr>
          <w:rFonts w:ascii="Consolas" w:hAnsi="Consolas"/>
          <w:sz w:val="17"/>
        </w:rPr>
        <w:br/>
        <w:t xml:space="preserve">        raise TypeError("Input must be a list")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total = 0</w:t>
      </w:r>
      <w:r>
        <w:rPr>
          <w:rFonts w:ascii="Consolas" w:hAnsi="Consolas"/>
          <w:sz w:val="17"/>
        </w:rPr>
        <w:br/>
        <w:t xml:space="preserve">    for number in numbers:</w:t>
      </w:r>
      <w:r>
        <w:rPr>
          <w:rFonts w:ascii="Consolas" w:hAnsi="Consolas"/>
          <w:sz w:val="17"/>
        </w:rPr>
        <w:br/>
        <w:t xml:space="preserve">        if isinstance(number, (int, float)) and not isinstance(number, bool):</w:t>
      </w:r>
      <w:r>
        <w:rPr>
          <w:rFonts w:ascii="Consolas" w:hAnsi="Consolas"/>
          <w:sz w:val="17"/>
        </w:rPr>
        <w:br/>
        <w:t xml:space="preserve">            total += number</w:t>
      </w:r>
      <w:r>
        <w:rPr>
          <w:rFonts w:ascii="Consolas" w:hAnsi="Consolas"/>
          <w:sz w:val="17"/>
        </w:rPr>
        <w:br/>
        <w:t xml:space="preserve">    return total</w:t>
      </w:r>
    </w:p>
    <w:p w:rsidR="00ED2CE9" w:rsidRDefault="007B0D17">
      <w:pPr>
        <w:pStyle w:val="Heading2"/>
        <w:rPr>
          <w:color w:val="auto"/>
        </w:rPr>
      </w:pPr>
      <w:r>
        <w:rPr>
          <w:color w:val="auto"/>
        </w:rPr>
        <w:t>Test Case Co</w:t>
      </w:r>
      <w:r>
        <w:rPr>
          <w:color w:val="auto"/>
        </w:rPr>
        <w:t>de</w:t>
      </w:r>
    </w:p>
    <w:p w:rsidR="00ED2CE9" w:rsidRDefault="007B0D17">
      <w:pPr>
        <w:ind w:left="288"/>
      </w:pPr>
      <w:r>
        <w:rPr>
          <w:rFonts w:ascii="Consolas" w:hAnsi="Consolas"/>
          <w:sz w:val="17"/>
        </w:rPr>
        <w:t>import unittest</w:t>
      </w:r>
      <w:r>
        <w:rPr>
          <w:rFonts w:ascii="Consolas" w:hAnsi="Consolas"/>
          <w:sz w:val="17"/>
        </w:rPr>
        <w:br/>
        <w:t>from list_sum import sum_list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TestSumList(unittest.TestCase):</w:t>
      </w:r>
      <w:r>
        <w:rPr>
          <w:rFonts w:ascii="Consolas" w:hAnsi="Consolas"/>
          <w:sz w:val="17"/>
        </w:rPr>
        <w:br/>
        <w:t xml:space="preserve">    def test_normal_list(self):</w:t>
      </w:r>
      <w:r>
        <w:rPr>
          <w:rFonts w:ascii="Consolas" w:hAnsi="Consolas"/>
          <w:sz w:val="17"/>
        </w:rPr>
        <w:br/>
        <w:t xml:space="preserve">        self.assertEqual(sum_list([1, 2, 3]), 6)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test_empty_list(self):</w:t>
      </w:r>
      <w:r>
        <w:rPr>
          <w:rFonts w:ascii="Consolas" w:hAnsi="Consolas"/>
          <w:sz w:val="17"/>
        </w:rPr>
        <w:br/>
        <w:t xml:space="preserve">        self.assertEqual(sum_list([]), 0)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test</w:t>
      </w:r>
      <w:r>
        <w:rPr>
          <w:rFonts w:ascii="Consolas" w:hAnsi="Consolas"/>
          <w:sz w:val="17"/>
        </w:rPr>
        <w:t>_negative_numbers(self):</w:t>
      </w:r>
      <w:r>
        <w:rPr>
          <w:rFonts w:ascii="Consolas" w:hAnsi="Consolas"/>
          <w:sz w:val="17"/>
        </w:rPr>
        <w:br/>
        <w:t xml:space="preserve">        self.assertEqual(sum_list([-1, 5, -4]), 0)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test_non_numeric_values(self):</w:t>
      </w:r>
      <w:r>
        <w:rPr>
          <w:rFonts w:ascii="Consolas" w:hAnsi="Consolas"/>
          <w:sz w:val="17"/>
        </w:rPr>
        <w:br/>
        <w:t xml:space="preserve">        self.assertEqual(sum_list([2, "a", 3]), 5)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test_mixed_values(self):</w:t>
      </w:r>
      <w:r>
        <w:rPr>
          <w:rFonts w:ascii="Consolas" w:hAnsi="Consolas"/>
          <w:sz w:val="17"/>
        </w:rPr>
        <w:br/>
        <w:t xml:space="preserve">        self.assertEqual(sum_list([1, "hello", 2.5, Non</w:t>
      </w:r>
      <w:r>
        <w:rPr>
          <w:rFonts w:ascii="Consolas" w:hAnsi="Consolas"/>
          <w:sz w:val="17"/>
        </w:rPr>
        <w:t>e, 3]), 6.5)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test_invalid_input(self):</w:t>
      </w:r>
      <w:r>
        <w:rPr>
          <w:rFonts w:ascii="Consolas" w:hAnsi="Consolas"/>
          <w:sz w:val="17"/>
        </w:rPr>
        <w:br/>
        <w:t xml:space="preserve">        with self.assertRaises(TypeError):</w:t>
      </w:r>
      <w:r>
        <w:rPr>
          <w:rFonts w:ascii="Consolas" w:hAnsi="Consolas"/>
          <w:sz w:val="17"/>
        </w:rPr>
        <w:br/>
        <w:t xml:space="preserve">            sum_list("123")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if __name__ == "__main__":</w:t>
      </w:r>
      <w:r>
        <w:rPr>
          <w:rFonts w:ascii="Consolas" w:hAnsi="Consolas"/>
          <w:sz w:val="17"/>
        </w:rPr>
        <w:br/>
        <w:t xml:space="preserve">    unittest.main()</w:t>
      </w:r>
    </w:p>
    <w:p w:rsidR="00ED2CE9" w:rsidRDefault="007B0D17">
      <w:pPr>
        <w:pStyle w:val="Heading2"/>
        <w:rPr>
          <w:color w:val="auto"/>
        </w:rPr>
      </w:pPr>
      <w:r>
        <w:rPr>
          <w:color w:val="auto"/>
        </w:rPr>
        <w:t>Input</w:t>
      </w:r>
    </w:p>
    <w:p w:rsidR="00ED2CE9" w:rsidRDefault="007B0D17">
      <w:pPr>
        <w:ind w:left="288"/>
      </w:pPr>
      <w:r>
        <w:rPr>
          <w:rFonts w:ascii="Consolas" w:hAnsi="Consolas"/>
          <w:sz w:val="17"/>
        </w:rPr>
        <w:t>[1, 2, 3]</w:t>
      </w:r>
      <w:r>
        <w:rPr>
          <w:rFonts w:ascii="Consolas" w:hAnsi="Consolas"/>
          <w:sz w:val="17"/>
        </w:rPr>
        <w:br/>
        <w:t>[]</w:t>
      </w:r>
      <w:r>
        <w:rPr>
          <w:rFonts w:ascii="Consolas" w:hAnsi="Consolas"/>
          <w:sz w:val="17"/>
        </w:rPr>
        <w:br/>
        <w:t>[-1, 5, -4]</w:t>
      </w:r>
      <w:r>
        <w:rPr>
          <w:rFonts w:ascii="Consolas" w:hAnsi="Consolas"/>
          <w:sz w:val="17"/>
        </w:rPr>
        <w:br/>
        <w:t>[2, "a", 3]</w:t>
      </w:r>
      <w:r>
        <w:rPr>
          <w:rFonts w:ascii="Consolas" w:hAnsi="Consolas"/>
          <w:sz w:val="17"/>
        </w:rPr>
        <w:br/>
        <w:t>[1, "hello", 2.5, None, 3]</w:t>
      </w:r>
      <w:r>
        <w:rPr>
          <w:rFonts w:ascii="Consolas" w:hAnsi="Consolas"/>
          <w:sz w:val="17"/>
        </w:rPr>
        <w:br/>
        <w:t>"123" (invalid)</w:t>
      </w:r>
    </w:p>
    <w:p w:rsidR="00ED2CE9" w:rsidRDefault="007B0D17">
      <w:pPr>
        <w:pStyle w:val="Heading2"/>
        <w:rPr>
          <w:color w:val="auto"/>
        </w:rPr>
      </w:pPr>
      <w:r>
        <w:rPr>
          <w:color w:val="auto"/>
        </w:rPr>
        <w:t>Exp</w:t>
      </w:r>
      <w:r>
        <w:rPr>
          <w:color w:val="auto"/>
        </w:rPr>
        <w:t>ected / Observed Output</w:t>
      </w:r>
    </w:p>
    <w:p w:rsidR="00ED2CE9" w:rsidRDefault="007B0D17">
      <w:pPr>
        <w:ind w:left="288"/>
      </w:pPr>
      <w:r>
        <w:rPr>
          <w:rFonts w:ascii="Consolas" w:hAnsi="Consolas"/>
          <w:sz w:val="17"/>
        </w:rPr>
        <w:t>......</w:t>
      </w:r>
      <w:r>
        <w:rPr>
          <w:rFonts w:ascii="Consolas" w:hAnsi="Consolas"/>
          <w:sz w:val="17"/>
        </w:rPr>
        <w:br/>
        <w:t>----------------------------------------------------------------------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Ran 6 tests in 0.001s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OK</w:t>
      </w:r>
    </w:p>
    <w:p w:rsidR="00ED2CE9" w:rsidRDefault="007B0D17">
      <w:pPr>
        <w:pStyle w:val="Heading2"/>
        <w:rPr>
          <w:color w:val="auto"/>
        </w:rPr>
      </w:pPr>
      <w:r>
        <w:rPr>
          <w:color w:val="auto"/>
        </w:rPr>
        <w:t>Explanation</w:t>
      </w:r>
    </w:p>
    <w:p w:rsidR="00ED2CE9" w:rsidRDefault="007B0D17">
      <w:r>
        <w:t>The function verifies that the input is a list. It loops through the elements and adds only integers and floating-po</w:t>
      </w:r>
      <w:r>
        <w:t>int numbers. Strings and other non-numeric values are ignored, making the function robust for mixed lists.</w:t>
      </w:r>
    </w:p>
    <w:p w:rsidR="00ED2CE9" w:rsidRDefault="007B0D17">
      <w:r>
        <w:br w:type="page"/>
      </w:r>
    </w:p>
    <w:p w:rsidR="00ED2CE9" w:rsidRDefault="007B0D17">
      <w:pPr>
        <w:pStyle w:val="Heading1"/>
        <w:rPr>
          <w:color w:val="auto"/>
        </w:rPr>
      </w:pPr>
      <w:r>
        <w:rPr>
          <w:color w:val="auto"/>
        </w:rPr>
        <w:lastRenderedPageBreak/>
        <w:t>Task 4 – Test Cases for Student Result Class</w:t>
      </w:r>
    </w:p>
    <w:p w:rsidR="00ED2CE9" w:rsidRDefault="007B0D17">
      <w:r>
        <w:t>Create StudentResult with add_marks(mark), calculate_average(), and get_result(). Marks must be 0–100.</w:t>
      </w:r>
      <w:r>
        <w:t xml:space="preserve"> Average 40 or above is Pass.</w:t>
      </w:r>
    </w:p>
    <w:p w:rsidR="00ED2CE9" w:rsidRDefault="007B0D17">
      <w:pPr>
        <w:pStyle w:val="Heading2"/>
        <w:rPr>
          <w:color w:val="auto"/>
        </w:rPr>
      </w:pPr>
      <w:r>
        <w:rPr>
          <w:color w:val="auto"/>
        </w:rPr>
        <w:t>AI Prompt Used</w:t>
      </w:r>
    </w:p>
    <w:p w:rsidR="00ED2CE9" w:rsidRDefault="007B0D17">
      <w:pPr>
        <w:ind w:left="288"/>
      </w:pPr>
      <w:r>
        <w:rPr>
          <w:rFonts w:ascii="Consolas" w:hAnsi="Consolas"/>
          <w:sz w:val="17"/>
        </w:rPr>
        <w:t>Generate unittest test cases for a StudentResult class with add_marks(mark), calculate_average(), and get_result(). Test passing marks, failing marks, negative marks, marks above 100, empty marks, and the bounda</w:t>
      </w:r>
      <w:r>
        <w:rPr>
          <w:rFonts w:ascii="Consolas" w:hAnsi="Consolas"/>
          <w:sz w:val="17"/>
        </w:rPr>
        <w:t>ry average of 40.</w:t>
      </w:r>
    </w:p>
    <w:p w:rsidR="00ED2CE9" w:rsidRDefault="007B0D17">
      <w:pPr>
        <w:pStyle w:val="Heading2"/>
        <w:rPr>
          <w:color w:val="auto"/>
        </w:rPr>
      </w:pPr>
      <w:r>
        <w:rPr>
          <w:color w:val="auto"/>
        </w:rPr>
        <w:t>Implementation Code</w:t>
      </w:r>
    </w:p>
    <w:p w:rsidR="00ED2CE9" w:rsidRDefault="007B0D17">
      <w:pPr>
        <w:ind w:left="288"/>
      </w:pPr>
      <w:r>
        <w:rPr>
          <w:rFonts w:ascii="Consolas" w:hAnsi="Consolas"/>
          <w:sz w:val="17"/>
        </w:rPr>
        <w:t>class StudentResult:</w:t>
      </w:r>
      <w:r>
        <w:rPr>
          <w:rFonts w:ascii="Consolas" w:hAnsi="Consolas"/>
          <w:sz w:val="17"/>
        </w:rPr>
        <w:br/>
        <w:t xml:space="preserve">    def __init__(self):</w:t>
      </w:r>
      <w:r>
        <w:rPr>
          <w:rFonts w:ascii="Consolas" w:hAnsi="Consolas"/>
          <w:sz w:val="17"/>
        </w:rPr>
        <w:br/>
        <w:t xml:space="preserve">        self.marks = []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add_marks(self, mark):</w:t>
      </w:r>
      <w:r>
        <w:rPr>
          <w:rFonts w:ascii="Consolas" w:hAnsi="Consolas"/>
          <w:sz w:val="17"/>
        </w:rPr>
        <w:br/>
        <w:t xml:space="preserve">        if not isinstance(mark, (int, float)):</w:t>
      </w:r>
      <w:r>
        <w:rPr>
          <w:rFonts w:ascii="Consolas" w:hAnsi="Consolas"/>
          <w:sz w:val="17"/>
        </w:rPr>
        <w:br/>
        <w:t xml:space="preserve">            raise TypeError("Marks must be numeric")</w:t>
      </w:r>
      <w:r>
        <w:rPr>
          <w:rFonts w:ascii="Consolas" w:hAnsi="Consolas"/>
          <w:sz w:val="17"/>
        </w:rPr>
        <w:br/>
        <w:t xml:space="preserve">        if mark &lt;</w:t>
      </w:r>
      <w:r>
        <w:rPr>
          <w:rFonts w:ascii="Consolas" w:hAnsi="Consolas"/>
          <w:sz w:val="17"/>
        </w:rPr>
        <w:t xml:space="preserve"> 0 or mark &gt; 100:</w:t>
      </w:r>
      <w:r>
        <w:rPr>
          <w:rFonts w:ascii="Consolas" w:hAnsi="Consolas"/>
          <w:sz w:val="17"/>
        </w:rPr>
        <w:br/>
        <w:t xml:space="preserve">            raise ValueError("Marks must be between 0 and 100")</w:t>
      </w:r>
      <w:r>
        <w:rPr>
          <w:rFonts w:ascii="Consolas" w:hAnsi="Consolas"/>
          <w:sz w:val="17"/>
        </w:rPr>
        <w:br/>
        <w:t xml:space="preserve">        self.marks.append(mark)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calculate_average(self):</w:t>
      </w:r>
      <w:r>
        <w:rPr>
          <w:rFonts w:ascii="Consolas" w:hAnsi="Consolas"/>
          <w:sz w:val="17"/>
        </w:rPr>
        <w:br/>
        <w:t xml:space="preserve">        if not self.marks:</w:t>
      </w:r>
      <w:r>
        <w:rPr>
          <w:rFonts w:ascii="Consolas" w:hAnsi="Consolas"/>
          <w:sz w:val="17"/>
        </w:rPr>
        <w:br/>
        <w:t xml:space="preserve">            return 0</w:t>
      </w:r>
      <w:r>
        <w:rPr>
          <w:rFonts w:ascii="Consolas" w:hAnsi="Consolas"/>
          <w:sz w:val="17"/>
        </w:rPr>
        <w:br/>
        <w:t xml:space="preserve">        return sum(self.marks) / len(self.marks)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ge</w:t>
      </w:r>
      <w:r>
        <w:rPr>
          <w:rFonts w:ascii="Consolas" w:hAnsi="Consolas"/>
          <w:sz w:val="17"/>
        </w:rPr>
        <w:t>t_result(self):</w:t>
      </w:r>
      <w:r>
        <w:rPr>
          <w:rFonts w:ascii="Consolas" w:hAnsi="Consolas"/>
          <w:sz w:val="17"/>
        </w:rPr>
        <w:br/>
        <w:t xml:space="preserve">        return "Pass" if self.calculate_average() &gt;= 40 else "Fail"</w:t>
      </w:r>
    </w:p>
    <w:p w:rsidR="00ED2CE9" w:rsidRDefault="007B0D17">
      <w:pPr>
        <w:pStyle w:val="Heading2"/>
        <w:rPr>
          <w:color w:val="auto"/>
        </w:rPr>
      </w:pPr>
      <w:r>
        <w:rPr>
          <w:color w:val="auto"/>
        </w:rPr>
        <w:t>Test Case Code</w:t>
      </w:r>
    </w:p>
    <w:p w:rsidR="00ED2CE9" w:rsidRDefault="007B0D17">
      <w:pPr>
        <w:ind w:left="288"/>
      </w:pPr>
      <w:r>
        <w:rPr>
          <w:rFonts w:ascii="Consolas" w:hAnsi="Consolas"/>
          <w:sz w:val="17"/>
        </w:rPr>
        <w:t>import unittest</w:t>
      </w:r>
      <w:r>
        <w:rPr>
          <w:rFonts w:ascii="Consolas" w:hAnsi="Consolas"/>
          <w:sz w:val="17"/>
        </w:rPr>
        <w:br/>
        <w:t>from student_result import StudentResult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TestStudentResult(unittest.TestCase):</w:t>
      </w:r>
      <w:r>
        <w:rPr>
          <w:rFonts w:ascii="Consolas" w:hAnsi="Consolas"/>
          <w:sz w:val="17"/>
        </w:rPr>
        <w:br/>
        <w:t xml:space="preserve">    def test_pass_result(self):</w:t>
      </w:r>
      <w:r>
        <w:rPr>
          <w:rFonts w:ascii="Consolas" w:hAnsi="Consolas"/>
          <w:sz w:val="17"/>
        </w:rPr>
        <w:br/>
        <w:t xml:space="preserve">        student = Stude</w:t>
      </w:r>
      <w:r>
        <w:rPr>
          <w:rFonts w:ascii="Consolas" w:hAnsi="Consolas"/>
          <w:sz w:val="17"/>
        </w:rPr>
        <w:t>ntResult()</w:t>
      </w:r>
      <w:r>
        <w:rPr>
          <w:rFonts w:ascii="Consolas" w:hAnsi="Consolas"/>
          <w:sz w:val="17"/>
        </w:rPr>
        <w:br/>
        <w:t xml:space="preserve">        student.add_marks(60)</w:t>
      </w:r>
      <w:r>
        <w:rPr>
          <w:rFonts w:ascii="Consolas" w:hAnsi="Consolas"/>
          <w:sz w:val="17"/>
        </w:rPr>
        <w:br/>
        <w:t xml:space="preserve">        student.add_marks(70)</w:t>
      </w:r>
      <w:r>
        <w:rPr>
          <w:rFonts w:ascii="Consolas" w:hAnsi="Consolas"/>
          <w:sz w:val="17"/>
        </w:rPr>
        <w:br/>
        <w:t xml:space="preserve">        student.add_marks(80)</w:t>
      </w:r>
      <w:r>
        <w:rPr>
          <w:rFonts w:ascii="Consolas" w:hAnsi="Consolas"/>
          <w:sz w:val="17"/>
        </w:rPr>
        <w:br/>
        <w:t xml:space="preserve">        self.assertEqual(student.calculate_average(), 70)</w:t>
      </w:r>
      <w:r>
        <w:rPr>
          <w:rFonts w:ascii="Consolas" w:hAnsi="Consolas"/>
          <w:sz w:val="17"/>
        </w:rPr>
        <w:br/>
        <w:t xml:space="preserve">        self.assertEqual(student.get_result(), "Pass")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test_fail_result(self):</w:t>
      </w:r>
      <w:r>
        <w:rPr>
          <w:rFonts w:ascii="Consolas" w:hAnsi="Consolas"/>
          <w:sz w:val="17"/>
        </w:rPr>
        <w:br/>
        <w:t xml:space="preserve">        s</w:t>
      </w:r>
      <w:r>
        <w:rPr>
          <w:rFonts w:ascii="Consolas" w:hAnsi="Consolas"/>
          <w:sz w:val="17"/>
        </w:rPr>
        <w:t>tudent = StudentResult()</w:t>
      </w:r>
      <w:r>
        <w:rPr>
          <w:rFonts w:ascii="Consolas" w:hAnsi="Consolas"/>
          <w:sz w:val="17"/>
        </w:rPr>
        <w:br/>
        <w:t xml:space="preserve">        student.add_marks(30)</w:t>
      </w:r>
      <w:r>
        <w:rPr>
          <w:rFonts w:ascii="Consolas" w:hAnsi="Consolas"/>
          <w:sz w:val="17"/>
        </w:rPr>
        <w:br/>
        <w:t xml:space="preserve">        student.add_marks(35)</w:t>
      </w:r>
      <w:r>
        <w:rPr>
          <w:rFonts w:ascii="Consolas" w:hAnsi="Consolas"/>
          <w:sz w:val="17"/>
        </w:rPr>
        <w:br/>
        <w:t xml:space="preserve">        student.add_marks(40)</w:t>
      </w:r>
      <w:r>
        <w:rPr>
          <w:rFonts w:ascii="Consolas" w:hAnsi="Consolas"/>
          <w:sz w:val="17"/>
        </w:rPr>
        <w:br/>
        <w:t xml:space="preserve">        self.assertEqual(student.calculate_average(), 35)</w:t>
      </w:r>
      <w:r>
        <w:rPr>
          <w:rFonts w:ascii="Consolas" w:hAnsi="Consolas"/>
          <w:sz w:val="17"/>
        </w:rPr>
        <w:br/>
        <w:t xml:space="preserve">        self.assertEqual(student.get_result(), "Fail")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test_negative_mark(</w:t>
      </w:r>
      <w:r>
        <w:rPr>
          <w:rFonts w:ascii="Consolas" w:hAnsi="Consolas"/>
          <w:sz w:val="17"/>
        </w:rPr>
        <w:t>self):</w:t>
      </w:r>
      <w:r>
        <w:rPr>
          <w:rFonts w:ascii="Consolas" w:hAnsi="Consolas"/>
          <w:sz w:val="17"/>
        </w:rPr>
        <w:br/>
        <w:t xml:space="preserve">        student = StudentResult()</w:t>
      </w:r>
      <w:r>
        <w:rPr>
          <w:rFonts w:ascii="Consolas" w:hAnsi="Consolas"/>
          <w:sz w:val="17"/>
        </w:rPr>
        <w:br/>
        <w:t xml:space="preserve">        with self.assertRaises(ValueError):</w:t>
      </w:r>
      <w:r>
        <w:rPr>
          <w:rFonts w:ascii="Consolas" w:hAnsi="Consolas"/>
          <w:sz w:val="17"/>
        </w:rPr>
        <w:br/>
        <w:t xml:space="preserve">            student.add_marks(-10)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test_mark_above_100(self):</w:t>
      </w:r>
      <w:r>
        <w:rPr>
          <w:rFonts w:ascii="Consolas" w:hAnsi="Consolas"/>
          <w:sz w:val="17"/>
        </w:rPr>
        <w:br/>
        <w:t xml:space="preserve">        student = StudentResult()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with self.assertRaises(ValueError):</w:t>
      </w:r>
      <w:r>
        <w:rPr>
          <w:rFonts w:ascii="Consolas" w:hAnsi="Consolas"/>
          <w:sz w:val="17"/>
        </w:rPr>
        <w:br/>
        <w:t xml:space="preserve">            student.ad</w:t>
      </w:r>
      <w:r>
        <w:rPr>
          <w:rFonts w:ascii="Consolas" w:hAnsi="Consolas"/>
          <w:sz w:val="17"/>
        </w:rPr>
        <w:t>d_marks(101)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test_boundary_pass(self):</w:t>
      </w:r>
      <w:r>
        <w:rPr>
          <w:rFonts w:ascii="Consolas" w:hAnsi="Consolas"/>
          <w:sz w:val="17"/>
        </w:rPr>
        <w:br/>
        <w:t xml:space="preserve">        student = StudentResult()</w:t>
      </w:r>
      <w:r>
        <w:rPr>
          <w:rFonts w:ascii="Consolas" w:hAnsi="Consolas"/>
          <w:sz w:val="17"/>
        </w:rPr>
        <w:br/>
        <w:t xml:space="preserve">        student.add_marks(40)</w:t>
      </w:r>
      <w:r>
        <w:rPr>
          <w:rFonts w:ascii="Consolas" w:hAnsi="Consolas"/>
          <w:sz w:val="17"/>
        </w:rPr>
        <w:br/>
        <w:t xml:space="preserve">        self.assertEqual(student.get_result(), "Pass")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test_empty_marks(self):</w:t>
      </w:r>
      <w:r>
        <w:rPr>
          <w:rFonts w:ascii="Consolas" w:hAnsi="Consolas"/>
          <w:sz w:val="17"/>
        </w:rPr>
        <w:br/>
        <w:t xml:space="preserve">        student = StudentResult()</w:t>
      </w:r>
      <w:r>
        <w:rPr>
          <w:rFonts w:ascii="Consolas" w:hAnsi="Consolas"/>
          <w:sz w:val="17"/>
        </w:rPr>
        <w:br/>
        <w:t xml:space="preserve">        self.assertEqu</w:t>
      </w:r>
      <w:r>
        <w:rPr>
          <w:rFonts w:ascii="Consolas" w:hAnsi="Consolas"/>
          <w:sz w:val="17"/>
        </w:rPr>
        <w:t>al(student.calculate_average(), 0)</w:t>
      </w:r>
      <w:r>
        <w:rPr>
          <w:rFonts w:ascii="Consolas" w:hAnsi="Consolas"/>
          <w:sz w:val="17"/>
        </w:rPr>
        <w:br/>
        <w:t xml:space="preserve">        self.assertEqual(student.get_result(), "Fail")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if __name__ == "__main__":</w:t>
      </w:r>
      <w:r>
        <w:rPr>
          <w:rFonts w:ascii="Consolas" w:hAnsi="Consolas"/>
          <w:sz w:val="17"/>
        </w:rPr>
        <w:br/>
        <w:t xml:space="preserve">    unittest.main()</w:t>
      </w:r>
    </w:p>
    <w:p w:rsidR="00ED2CE9" w:rsidRDefault="007B0D17">
      <w:pPr>
        <w:pStyle w:val="Heading2"/>
        <w:rPr>
          <w:color w:val="auto"/>
        </w:rPr>
      </w:pPr>
      <w:r>
        <w:rPr>
          <w:color w:val="auto"/>
        </w:rPr>
        <w:t>Input</w:t>
      </w:r>
    </w:p>
    <w:p w:rsidR="00ED2CE9" w:rsidRDefault="007B0D17">
      <w:pPr>
        <w:ind w:left="288"/>
      </w:pPr>
      <w:r>
        <w:rPr>
          <w:rFonts w:ascii="Consolas" w:hAnsi="Consolas"/>
          <w:sz w:val="17"/>
        </w:rPr>
        <w:t>Marks: [60, 70, 80]</w:t>
      </w:r>
      <w:r>
        <w:rPr>
          <w:rFonts w:ascii="Consolas" w:hAnsi="Consolas"/>
          <w:sz w:val="17"/>
        </w:rPr>
        <w:br/>
        <w:t>Marks: [30, 35, 40]</w:t>
      </w:r>
      <w:r>
        <w:rPr>
          <w:rFonts w:ascii="Consolas" w:hAnsi="Consolas"/>
          <w:sz w:val="17"/>
        </w:rPr>
        <w:br/>
        <w:t>Mark: -10 (invalid)</w:t>
      </w:r>
      <w:r>
        <w:rPr>
          <w:rFonts w:ascii="Consolas" w:hAnsi="Consolas"/>
          <w:sz w:val="17"/>
        </w:rPr>
        <w:br/>
        <w:t>Mark: 101 (invalid)</w:t>
      </w:r>
      <w:r>
        <w:rPr>
          <w:rFonts w:ascii="Consolas" w:hAnsi="Consolas"/>
          <w:sz w:val="17"/>
        </w:rPr>
        <w:br/>
        <w:t>Mark: 40</w:t>
      </w:r>
      <w:r>
        <w:rPr>
          <w:rFonts w:ascii="Consolas" w:hAnsi="Consolas"/>
          <w:sz w:val="17"/>
        </w:rPr>
        <w:br/>
        <w:t>No marks</w:t>
      </w:r>
    </w:p>
    <w:p w:rsidR="00ED2CE9" w:rsidRDefault="007B0D17">
      <w:pPr>
        <w:pStyle w:val="Heading2"/>
        <w:rPr>
          <w:color w:val="auto"/>
        </w:rPr>
      </w:pPr>
      <w:r>
        <w:rPr>
          <w:color w:val="auto"/>
        </w:rPr>
        <w:t>Expected / Obs</w:t>
      </w:r>
      <w:r>
        <w:rPr>
          <w:color w:val="auto"/>
        </w:rPr>
        <w:t>erved Output</w:t>
      </w:r>
    </w:p>
    <w:p w:rsidR="00ED2CE9" w:rsidRDefault="007B0D17">
      <w:pPr>
        <w:ind w:left="288"/>
      </w:pPr>
      <w:r>
        <w:rPr>
          <w:rFonts w:ascii="Consolas" w:hAnsi="Consolas"/>
          <w:sz w:val="17"/>
        </w:rPr>
        <w:t>......</w:t>
      </w:r>
      <w:r>
        <w:rPr>
          <w:rFonts w:ascii="Consolas" w:hAnsi="Consolas"/>
          <w:sz w:val="17"/>
        </w:rPr>
        <w:br/>
        <w:t>----------------------------------------------------------------------</w:t>
      </w:r>
      <w:r>
        <w:rPr>
          <w:rFonts w:ascii="Consolas" w:hAnsi="Consolas"/>
          <w:sz w:val="17"/>
        </w:rPr>
        <w:br/>
        <w:t>Ran 6 tests in 0.001s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OK</w:t>
      </w:r>
    </w:p>
    <w:p w:rsidR="00ED2CE9" w:rsidRDefault="007B0D17">
      <w:pPr>
        <w:pStyle w:val="Heading2"/>
        <w:rPr>
          <w:color w:val="auto"/>
        </w:rPr>
      </w:pPr>
      <w:r>
        <w:rPr>
          <w:color w:val="auto"/>
        </w:rPr>
        <w:t>Explanation</w:t>
      </w:r>
    </w:p>
    <w:p w:rsidR="00ED2CE9" w:rsidRDefault="007B0D17">
      <w:r>
        <w:t>StudentResult stores valid marks in a list. add_marks() rejects values outside 0–100. calculate_average() computes the mean, an</w:t>
      </w:r>
      <w:r>
        <w:t>d get_result() returns Pass when the average is at least 40; otherwise it returns Fail.</w:t>
      </w:r>
    </w:p>
    <w:p w:rsidR="00ED2CE9" w:rsidRDefault="007B0D17">
      <w:r>
        <w:rPr>
          <w:noProof/>
        </w:rPr>
        <w:lastRenderedPageBreak/>
        <w:drawing>
          <wp:inline distT="0" distB="0" distL="114300" distR="114300">
            <wp:extent cx="6308725" cy="3399790"/>
            <wp:effectExtent l="0" t="0" r="635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8725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 w:type="page"/>
      </w:r>
    </w:p>
    <w:p w:rsidR="00ED2CE9" w:rsidRDefault="007B0D17">
      <w:pPr>
        <w:pStyle w:val="Heading1"/>
        <w:rPr>
          <w:color w:val="auto"/>
        </w:rPr>
      </w:pPr>
      <w:r>
        <w:rPr>
          <w:color w:val="auto"/>
        </w:rPr>
        <w:lastRenderedPageBreak/>
        <w:t>Task 5 – Test-Driven Development for Username Validator</w:t>
      </w:r>
    </w:p>
    <w:p w:rsidR="00ED2CE9" w:rsidRDefault="007B0D17">
      <w:r>
        <w:t>Validate a username using a minimum length of 5 characters, no spaces, and only alphanumeric characters.</w:t>
      </w:r>
    </w:p>
    <w:p w:rsidR="00ED2CE9" w:rsidRDefault="007B0D17">
      <w:pPr>
        <w:pStyle w:val="Heading2"/>
        <w:rPr>
          <w:color w:val="auto"/>
        </w:rPr>
      </w:pPr>
      <w:r>
        <w:rPr>
          <w:color w:val="auto"/>
        </w:rPr>
        <w:t>AI P</w:t>
      </w:r>
      <w:r>
        <w:rPr>
          <w:color w:val="auto"/>
        </w:rPr>
        <w:t>rompt Used</w:t>
      </w:r>
    </w:p>
    <w:p w:rsidR="00ED2CE9" w:rsidRDefault="007B0D17">
      <w:pPr>
        <w:ind w:left="288"/>
      </w:pPr>
      <w:r>
        <w:rPr>
          <w:rFonts w:ascii="Consolas" w:hAnsi="Consolas"/>
          <w:sz w:val="17"/>
        </w:rPr>
        <w:t>Generate unittest test cases for is_valid_username(username). Test a valid username, short username, username containing spaces, username containing special characters, exactly five characters, empty string, and non-string input.</w:t>
      </w:r>
    </w:p>
    <w:p w:rsidR="00ED2CE9" w:rsidRDefault="007B0D17">
      <w:pPr>
        <w:pStyle w:val="Heading2"/>
        <w:rPr>
          <w:color w:val="auto"/>
        </w:rPr>
      </w:pPr>
      <w:r>
        <w:rPr>
          <w:color w:val="auto"/>
        </w:rPr>
        <w:t xml:space="preserve">Implementation </w:t>
      </w:r>
      <w:r>
        <w:rPr>
          <w:color w:val="auto"/>
        </w:rPr>
        <w:t>Code</w:t>
      </w:r>
    </w:p>
    <w:p w:rsidR="00ED2CE9" w:rsidRDefault="007B0D17">
      <w:pPr>
        <w:ind w:left="288"/>
      </w:pPr>
      <w:r>
        <w:rPr>
          <w:rFonts w:ascii="Consolas" w:hAnsi="Consolas"/>
          <w:sz w:val="17"/>
        </w:rPr>
        <w:t>def is_valid_username(username):</w:t>
      </w:r>
      <w:r>
        <w:rPr>
          <w:rFonts w:ascii="Consolas" w:hAnsi="Consolas"/>
          <w:sz w:val="17"/>
        </w:rPr>
        <w:br/>
        <w:t xml:space="preserve">    if not isinstance(username, str):</w:t>
      </w:r>
      <w:r>
        <w:rPr>
          <w:rFonts w:ascii="Consolas" w:hAnsi="Consolas"/>
          <w:sz w:val="17"/>
        </w:rPr>
        <w:br/>
        <w:t xml:space="preserve">        return False</w:t>
      </w:r>
      <w:r>
        <w:rPr>
          <w:rFonts w:ascii="Consolas" w:hAnsi="Consolas"/>
          <w:sz w:val="17"/>
        </w:rPr>
        <w:br/>
        <w:t xml:space="preserve">    if len(username) &lt; 5:</w:t>
      </w:r>
      <w:r>
        <w:rPr>
          <w:rFonts w:ascii="Consolas" w:hAnsi="Consolas"/>
          <w:sz w:val="17"/>
        </w:rPr>
        <w:br/>
        <w:t xml:space="preserve">        return False</w:t>
      </w:r>
      <w:r>
        <w:rPr>
          <w:rFonts w:ascii="Consolas" w:hAnsi="Consolas"/>
          <w:sz w:val="17"/>
        </w:rPr>
        <w:br/>
        <w:t xml:space="preserve">    if "" in username:</w:t>
      </w:r>
      <w:r>
        <w:rPr>
          <w:rFonts w:ascii="Consolas" w:hAnsi="Consolas"/>
          <w:sz w:val="17"/>
        </w:rPr>
        <w:br/>
        <w:t xml:space="preserve">        return False</w:t>
      </w:r>
      <w:r>
        <w:rPr>
          <w:rFonts w:ascii="Consolas" w:hAnsi="Consolas"/>
          <w:sz w:val="17"/>
        </w:rPr>
        <w:br/>
        <w:t xml:space="preserve">    if not username.isalnum():</w:t>
      </w:r>
      <w:r>
        <w:rPr>
          <w:rFonts w:ascii="Consolas" w:hAnsi="Consolas"/>
          <w:sz w:val="17"/>
        </w:rPr>
        <w:br/>
        <w:t xml:space="preserve">        return False</w:t>
      </w:r>
      <w:r>
        <w:rPr>
          <w:rFonts w:ascii="Consolas" w:hAnsi="Consolas"/>
          <w:sz w:val="17"/>
        </w:rPr>
        <w:br/>
        <w:t xml:space="preserve">    return True</w:t>
      </w:r>
    </w:p>
    <w:p w:rsidR="00ED2CE9" w:rsidRDefault="007B0D17">
      <w:pPr>
        <w:pStyle w:val="Heading2"/>
        <w:rPr>
          <w:color w:val="auto"/>
        </w:rPr>
      </w:pPr>
      <w:r>
        <w:rPr>
          <w:color w:val="auto"/>
        </w:rPr>
        <w:t>Test Case Code</w:t>
      </w:r>
    </w:p>
    <w:p w:rsidR="00ED2CE9" w:rsidRDefault="007B0D17">
      <w:pPr>
        <w:ind w:left="288"/>
      </w:pPr>
      <w:r>
        <w:rPr>
          <w:rFonts w:ascii="Consolas" w:hAnsi="Consolas"/>
          <w:sz w:val="17"/>
        </w:rPr>
        <w:t>import unittest</w:t>
      </w:r>
      <w:r>
        <w:rPr>
          <w:rFonts w:ascii="Consolas" w:hAnsi="Consolas"/>
          <w:sz w:val="17"/>
        </w:rPr>
        <w:br/>
        <w:t>from username_validator import is_valid_username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TestUsernameValidator(unittest.TestCase):</w:t>
      </w:r>
      <w:r>
        <w:rPr>
          <w:rFonts w:ascii="Consolas" w:hAnsi="Consolas"/>
          <w:sz w:val="17"/>
        </w:rPr>
        <w:br/>
        <w:t xml:space="preserve">    def test_valid_username(self):</w:t>
      </w:r>
      <w:r>
        <w:rPr>
          <w:rFonts w:ascii="Consolas" w:hAnsi="Consolas"/>
          <w:sz w:val="17"/>
        </w:rPr>
        <w:br/>
        <w:t xml:space="preserve">        self.assertTrue(is_valid_username("user01"))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test_short_username(self):</w:t>
      </w:r>
      <w:r>
        <w:rPr>
          <w:rFonts w:ascii="Consolas" w:hAnsi="Consolas"/>
          <w:sz w:val="17"/>
        </w:rPr>
        <w:br/>
        <w:t xml:space="preserve">   </w:t>
      </w:r>
      <w:r>
        <w:rPr>
          <w:rFonts w:ascii="Consolas" w:hAnsi="Consolas"/>
          <w:sz w:val="17"/>
        </w:rPr>
        <w:t xml:space="preserve">     self.assertFalse(is_valid_username("ai"))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test_space(self):</w:t>
      </w:r>
      <w:r>
        <w:rPr>
          <w:rFonts w:ascii="Consolas" w:hAnsi="Consolas"/>
          <w:sz w:val="17"/>
        </w:rPr>
        <w:br/>
        <w:t xml:space="preserve">        self.assertFalse(is_valid_username("user name"))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test_special_character(self):</w:t>
      </w:r>
      <w:r>
        <w:rPr>
          <w:rFonts w:ascii="Consolas" w:hAnsi="Consolas"/>
          <w:sz w:val="17"/>
        </w:rPr>
        <w:br/>
        <w:t xml:space="preserve">        self.assertFalse(is_valid_username("user@123"))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test_exactly_five_cha</w:t>
      </w:r>
      <w:r>
        <w:rPr>
          <w:rFonts w:ascii="Consolas" w:hAnsi="Consolas"/>
          <w:sz w:val="17"/>
        </w:rPr>
        <w:t>racters(self):</w:t>
      </w:r>
      <w:r>
        <w:rPr>
          <w:rFonts w:ascii="Consolas" w:hAnsi="Consolas"/>
          <w:sz w:val="17"/>
        </w:rPr>
        <w:br/>
        <w:t xml:space="preserve">        self.assertTrue(is_valid_username("abc12"))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test_empty_username(self):</w:t>
      </w:r>
      <w:r>
        <w:rPr>
          <w:rFonts w:ascii="Consolas" w:hAnsi="Consolas"/>
          <w:sz w:val="17"/>
        </w:rPr>
        <w:br/>
        <w:t xml:space="preserve">        self.assertFalse(is_valid_username(""))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test_invalid_type(self):</w:t>
      </w:r>
      <w:r>
        <w:rPr>
          <w:rFonts w:ascii="Consolas" w:hAnsi="Consolas"/>
          <w:sz w:val="17"/>
        </w:rPr>
        <w:br/>
        <w:t xml:space="preserve">        self.assertFalse(is_valid_username(12345))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if __name__ == "__m</w:t>
      </w:r>
      <w:r>
        <w:rPr>
          <w:rFonts w:ascii="Consolas" w:hAnsi="Consolas"/>
          <w:sz w:val="17"/>
        </w:rPr>
        <w:t>ain__":</w:t>
      </w:r>
      <w:r>
        <w:rPr>
          <w:rFonts w:ascii="Consolas" w:hAnsi="Consolas"/>
          <w:sz w:val="17"/>
        </w:rPr>
        <w:br/>
        <w:t xml:space="preserve">    unittest.main()</w:t>
      </w:r>
    </w:p>
    <w:p w:rsidR="00ED2CE9" w:rsidRDefault="007B0D17">
      <w:pPr>
        <w:pStyle w:val="Heading2"/>
        <w:rPr>
          <w:color w:val="auto"/>
        </w:rPr>
      </w:pPr>
      <w:r>
        <w:rPr>
          <w:color w:val="auto"/>
        </w:rPr>
        <w:t>Input</w:t>
      </w:r>
    </w:p>
    <w:p w:rsidR="00ED2CE9" w:rsidRDefault="007B0D17">
      <w:pPr>
        <w:ind w:left="288"/>
      </w:pPr>
      <w:r>
        <w:rPr>
          <w:rFonts w:ascii="Consolas" w:hAnsi="Consolas"/>
          <w:sz w:val="17"/>
        </w:rPr>
        <w:t>user01</w:t>
      </w:r>
      <w:r>
        <w:rPr>
          <w:rFonts w:ascii="Consolas" w:hAnsi="Consolas"/>
          <w:sz w:val="17"/>
        </w:rPr>
        <w:br/>
        <w:t>ai</w:t>
      </w:r>
      <w:r>
        <w:rPr>
          <w:rFonts w:ascii="Consolas" w:hAnsi="Consolas"/>
          <w:sz w:val="17"/>
        </w:rPr>
        <w:br/>
        <w:t>"user name"</w:t>
      </w:r>
      <w:r>
        <w:rPr>
          <w:rFonts w:ascii="Consolas" w:hAnsi="Consolas"/>
          <w:sz w:val="17"/>
        </w:rPr>
        <w:br/>
        <w:t>"user@123"</w:t>
      </w:r>
      <w:r>
        <w:rPr>
          <w:rFonts w:ascii="Consolas" w:hAnsi="Consolas"/>
          <w:sz w:val="17"/>
        </w:rPr>
        <w:br/>
        <w:t>abc12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""</w:t>
      </w:r>
      <w:r>
        <w:rPr>
          <w:rFonts w:ascii="Consolas" w:hAnsi="Consolas"/>
          <w:sz w:val="17"/>
        </w:rPr>
        <w:br/>
        <w:t>12345 (invalid)</w:t>
      </w:r>
    </w:p>
    <w:p w:rsidR="00ED2CE9" w:rsidRDefault="007B0D17">
      <w:pPr>
        <w:pStyle w:val="Heading2"/>
        <w:rPr>
          <w:color w:val="auto"/>
        </w:rPr>
      </w:pPr>
      <w:r>
        <w:rPr>
          <w:color w:val="auto"/>
        </w:rPr>
        <w:t>Expected / Observed Output</w:t>
      </w:r>
    </w:p>
    <w:p w:rsidR="00ED2CE9" w:rsidRDefault="007B0D17">
      <w:pPr>
        <w:ind w:left="288"/>
      </w:pPr>
      <w:r>
        <w:rPr>
          <w:rFonts w:ascii="Consolas" w:hAnsi="Consolas"/>
          <w:sz w:val="17"/>
        </w:rPr>
        <w:t>.......</w:t>
      </w:r>
      <w:r>
        <w:rPr>
          <w:rFonts w:ascii="Consolas" w:hAnsi="Consolas"/>
          <w:sz w:val="17"/>
        </w:rPr>
        <w:br/>
        <w:t>----------------------------------------------------------------------</w:t>
      </w:r>
      <w:r>
        <w:rPr>
          <w:rFonts w:ascii="Consolas" w:hAnsi="Consolas"/>
          <w:sz w:val="17"/>
        </w:rPr>
        <w:br/>
        <w:t>Ran 7 tests in 0.001s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OK</w:t>
      </w:r>
    </w:p>
    <w:p w:rsidR="00ED2CE9" w:rsidRDefault="007B0D17">
      <w:pPr>
        <w:pStyle w:val="Heading2"/>
        <w:rPr>
          <w:color w:val="auto"/>
        </w:rPr>
      </w:pPr>
      <w:r>
        <w:rPr>
          <w:color w:val="auto"/>
        </w:rPr>
        <w:t>Explanation</w:t>
      </w:r>
    </w:p>
    <w:p w:rsidR="00ED2CE9" w:rsidRDefault="007B0D17">
      <w:r>
        <w:t xml:space="preserve">The validator first </w:t>
      </w:r>
      <w:r>
        <w:t>checks that the username is a string. It then checks the minimum length, rejects spaces, and uses isalnum() to ensure that only letters and numbers are present. Invalid inputs return False.</w:t>
      </w:r>
    </w:p>
    <w:p w:rsidR="00ED2CE9" w:rsidRDefault="007B0D17">
      <w:r>
        <w:br w:type="page"/>
      </w:r>
      <w:r>
        <w:rPr>
          <w:noProof/>
        </w:rPr>
        <w:lastRenderedPageBreak/>
        <w:drawing>
          <wp:inline distT="0" distB="0" distL="114300" distR="114300">
            <wp:extent cx="6308725" cy="3915410"/>
            <wp:effectExtent l="0" t="0" r="63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8725" cy="391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2CE9" w:rsidRDefault="007B0D17">
      <w:pPr>
        <w:pStyle w:val="Heading1"/>
        <w:rPr>
          <w:color w:val="auto"/>
        </w:rPr>
      </w:pPr>
      <w:r>
        <w:rPr>
          <w:color w:val="auto"/>
        </w:rPr>
        <w:t>Overall Result</w:t>
      </w:r>
    </w:p>
    <w:p w:rsidR="00ED2CE9" w:rsidRDefault="007B0D17">
      <w:r>
        <w:t xml:space="preserve">All five TDD tasks were implemented and </w:t>
      </w:r>
      <w:r>
        <w:t>validated using Python unittest. The test suites cover normal cases, boundary cases, and invalid inputs. All tests are expected to pass successfully with an OK result.</w:t>
      </w:r>
    </w:p>
    <w:p w:rsidR="00ED2CE9" w:rsidRDefault="007B0D17">
      <w:pPr>
        <w:pStyle w:val="Heading1"/>
        <w:rPr>
          <w:color w:val="auto"/>
        </w:rPr>
      </w:pPr>
      <w:r>
        <w:rPr>
          <w:color w:val="auto"/>
        </w:rPr>
        <w:t>Conclusion</w:t>
      </w:r>
    </w:p>
    <w:p w:rsidR="00ED2CE9" w:rsidRDefault="007B0D17">
      <w:r>
        <w:t>This lab demonstrates how AI-assisted test generation can be used in a test-f</w:t>
      </w:r>
      <w:r>
        <w:t>irst development workflow. Writing tests before implementation helps identify expected behavior, edge cases, validation requirements, and error handling. The completed functions and class satisfy the specified test expectations.</w:t>
      </w:r>
    </w:p>
    <w:sectPr w:rsidR="00ED2CE9" w:rsidSect="00ED2CE9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0D17" w:rsidRDefault="007B0D17">
      <w:pPr>
        <w:spacing w:line="240" w:lineRule="auto"/>
      </w:pPr>
      <w:r>
        <w:separator/>
      </w:r>
    </w:p>
  </w:endnote>
  <w:endnote w:type="continuationSeparator" w:id="1">
    <w:p w:rsidR="007B0D17" w:rsidRDefault="007B0D17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0D17" w:rsidRDefault="007B0D17">
      <w:pPr>
        <w:spacing w:after="0"/>
      </w:pPr>
      <w:r>
        <w:separator/>
      </w:r>
    </w:p>
  </w:footnote>
  <w:footnote w:type="continuationSeparator" w:id="1">
    <w:p w:rsidR="007B0D17" w:rsidRDefault="007B0D17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7B0D17"/>
    <w:rsid w:val="00A12556"/>
    <w:rsid w:val="00AA1D8D"/>
    <w:rsid w:val="00B47730"/>
    <w:rsid w:val="00CB0664"/>
    <w:rsid w:val="00ED2CE9"/>
    <w:rsid w:val="00FC693F"/>
    <w:rsid w:val="1E4228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toa heading" w:semiHidden="1"/>
    <w:lsdException w:name="List Bullet" w:qFormat="1"/>
    <w:lsdException w:name="List 2" w:qFormat="1"/>
    <w:lsdException w:name="List 3" w:qFormat="1"/>
    <w:lsdException w:name="List 4" w:semiHidden="1"/>
    <w:lsdException w:name="List 5" w:semiHidden="1"/>
    <w:lsdException w:name="List Bullet 2" w:qFormat="1"/>
    <w:lsdException w:name="List Bullet 4" w:semiHidden="1"/>
    <w:lsdException w:name="List Bullet 5" w:semiHidden="1"/>
    <w:lsdException w:name="List Number 2" w:qFormat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/>
    <w:lsdException w:name="Body Text" w:qFormat="1"/>
    <w:lsdException w:name="Body Text Indent" w:semiHidden="1"/>
    <w:lsdException w:name="List Continue 2" w:qFormat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3" w:qFormat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iPriority="60" w:unhideWhenUsed="0" w:qFormat="1"/>
    <w:lsdException w:name="Light List" w:uiPriority="61" w:unhideWhenUsed="0"/>
    <w:lsdException w:name="Light Grid" w:uiPriority="62" w:unhideWhenUsed="0" w:qFormat="1"/>
    <w:lsdException w:name="Medium Shading 1" w:uiPriority="63" w:unhideWhenUsed="0" w:qFormat="1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 w:qFormat="1"/>
    <w:lsdException w:name="Medium Grid 2" w:uiPriority="68" w:unhideWhenUsed="0" w:qFormat="1"/>
    <w:lsdException w:name="Medium Grid 3" w:uiPriority="69" w:unhideWhenUsed="0" w:qFormat="1"/>
    <w:lsdException w:name="Dark List" w:uiPriority="70" w:unhideWhenUsed="0" w:qFormat="1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 w:qFormat="1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 w:qFormat="1"/>
    <w:lsdException w:name="Medium List 1 Accent 1" w:uiPriority="65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/>
    <w:lsdException w:name="Medium Grid 1 Accent 1" w:uiPriority="67" w:unhideWhenUsed="0" w:qFormat="1"/>
    <w:lsdException w:name="Medium Grid 2 Accent 1" w:uiPriority="68" w:unhideWhenUsed="0" w:qFormat="1"/>
    <w:lsdException w:name="Medium Grid 3 Accent 1" w:uiPriority="69" w:unhideWhenUsed="0" w:qFormat="1"/>
    <w:lsdException w:name="Dark List Accent 1" w:uiPriority="70" w:unhideWhenUsed="0" w:qFormat="1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 w:qFormat="1"/>
    <w:lsdException w:name="Light List Accent 2" w:uiPriority="61" w:unhideWhenUsed="0" w:qFormat="1"/>
    <w:lsdException w:name="Light Grid Accent 2" w:uiPriority="62" w:unhideWhenUsed="0"/>
    <w:lsdException w:name="Medium Shading 1 Accent 2" w:uiPriority="63" w:unhideWhenUsed="0" w:qFormat="1"/>
    <w:lsdException w:name="Medium Shading 2 Accent 2" w:uiPriority="64" w:unhideWhenUsed="0" w:qFormat="1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 w:qFormat="1"/>
    <w:lsdException w:name="Medium Grid 2 Accent 2" w:uiPriority="68" w:unhideWhenUsed="0" w:qFormat="1"/>
    <w:lsdException w:name="Medium Grid 3 Accent 2" w:uiPriority="69" w:unhideWhenUsed="0" w:qFormat="1"/>
    <w:lsdException w:name="Dark List Accent 2" w:uiPriority="70" w:unhideWhenUsed="0" w:qFormat="1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 w:qFormat="1"/>
    <w:lsdException w:name="Light List Accent 3" w:uiPriority="61" w:unhideWhenUsed="0" w:qFormat="1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 w:qFormat="1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 w:qFormat="1"/>
    <w:lsdException w:name="Medium Grid 2 Accent 3" w:uiPriority="68" w:unhideWhenUsed="0" w:qFormat="1"/>
    <w:lsdException w:name="Medium Grid 3 Accent 3" w:uiPriority="69" w:unhideWhenUsed="0" w:qFormat="1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/>
    <w:lsdException w:name="Light List Accent 4" w:uiPriority="61" w:unhideWhenUsed="0" w:qFormat="1"/>
    <w:lsdException w:name="Light Grid Accent 4" w:uiPriority="62" w:unhideWhenUsed="0" w:qFormat="1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 w:qFormat="1"/>
    <w:lsdException w:name="Medium List 2 Accent 4" w:uiPriority="66" w:unhideWhenUsed="0" w:qFormat="1"/>
    <w:lsdException w:name="Medium Grid 1 Accent 4" w:uiPriority="67" w:unhideWhenUsed="0" w:qFormat="1"/>
    <w:lsdException w:name="Medium Grid 2 Accent 4" w:uiPriority="68" w:unhideWhenUsed="0" w:qFormat="1"/>
    <w:lsdException w:name="Medium Grid 3 Accent 4" w:uiPriority="69" w:unhideWhenUsed="0" w:qFormat="1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 w:qFormat="1"/>
    <w:lsdException w:name="Light List Accent 5" w:uiPriority="61" w:unhideWhenUsed="0" w:qFormat="1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 w:qFormat="1"/>
    <w:lsdException w:name="Medium List 1 Accent 5" w:uiPriority="65" w:unhideWhenUsed="0" w:qFormat="1"/>
    <w:lsdException w:name="Medium List 2 Accent 5" w:uiPriority="66" w:unhideWhenUsed="0" w:qFormat="1"/>
    <w:lsdException w:name="Medium Grid 1 Accent 5" w:uiPriority="67" w:unhideWhenUsed="0" w:qFormat="1"/>
    <w:lsdException w:name="Medium Grid 2 Accent 5" w:uiPriority="68" w:unhideWhenUsed="0" w:qFormat="1"/>
    <w:lsdException w:name="Medium Grid 3 Accent 5" w:uiPriority="69" w:unhideWhenUsed="0" w:qFormat="1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/>
    <w:lsdException w:name="Light List Accent 6" w:uiPriority="61" w:unhideWhenUsed="0" w:qFormat="1"/>
    <w:lsdException w:name="Light Grid Accent 6" w:uiPriority="62" w:unhideWhenUsed="0"/>
    <w:lsdException w:name="Medium Shading 1 Accent 6" w:uiPriority="63" w:unhideWhenUsed="0" w:qFormat="1"/>
    <w:lsdException w:name="Medium Shading 2 Accent 6" w:uiPriority="64" w:unhideWhenUsed="0"/>
    <w:lsdException w:name="Medium List 1 Accent 6" w:uiPriority="65" w:unhideWhenUsed="0" w:qFormat="1"/>
    <w:lsdException w:name="Medium List 2 Accent 6" w:uiPriority="66" w:unhideWhenUsed="0" w:qFormat="1"/>
    <w:lsdException w:name="Medium Grid 1 Accent 6" w:uiPriority="67" w:unhideWhenUsed="0" w:qFormat="1"/>
    <w:lsdException w:name="Medium Grid 2 Accent 6" w:uiPriority="68" w:unhideWhenUsed="0" w:qFormat="1"/>
    <w:lsdException w:name="Medium Grid 3 Accent 6" w:uiPriority="69" w:unhideWhenUsed="0" w:qFormat="1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Normal">
    <w:name w:val="Normal"/>
    <w:qFormat/>
    <w:rsid w:val="00ED2CE9"/>
    <w:pPr>
      <w:spacing w:after="200" w:line="276" w:lineRule="auto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2CE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CE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2CE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CE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CE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CE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CE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CE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CE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rsid w:val="00ED2CE9"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rsid w:val="00ED2CE9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ED2CE9"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D2CE9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ED2CE9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ED2CE9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D2CE9"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rsid w:val="00ED2CE9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rsid w:val="00ED2CE9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ED2CE9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ED2CE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rsid w:val="00ED2CE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ED2CE9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rsid w:val="00ED2CE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ED2CE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ED2CE9"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rsid w:val="00ED2CE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rsid w:val="00ED2CE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ED2CE9"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rsid w:val="00ED2CE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sid w:val="00ED2CE9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CE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rsid w:val="00ED2CE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ED2CE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sid w:val="00ED2CE9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sid w:val="00ED2CE9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sid w:val="00ED2CE9"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sid w:val="00ED2CE9"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ED2CE9"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sid w:val="00ED2CE9"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ED2CE9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ED2CE9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ED2CE9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rsid w:val="00ED2CE9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rsid w:val="00ED2CE9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rsid w:val="00ED2CE9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rsid w:val="00ED2CE9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rsid w:val="00ED2CE9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rsid w:val="00ED2CE9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rsid w:val="00ED2CE9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rsid w:val="00ED2CE9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rsid w:val="00ED2CE9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rsid w:val="00ED2CE9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rsid w:val="00ED2CE9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rsid w:val="00ED2CE9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rsid w:val="00ED2CE9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ED2CE9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rsid w:val="00ED2CE9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ED2CE9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ED2CE9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ED2CE9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rsid w:val="00ED2CE9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ED2CE9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rsid w:val="00ED2CE9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rsid w:val="00ED2CE9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rsid w:val="00ED2CE9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ED2CE9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rsid w:val="00ED2CE9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ED2CE9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ED2CE9"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ED2CE9"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ED2CE9"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ED2CE9"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sid w:val="00ED2CE9"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sid w:val="00ED2CE9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sid w:val="00ED2CE9"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ED2CE9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ED2CE9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ED2CE9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ED2CE9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sid w:val="00ED2CE9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sid w:val="00ED2CE9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sid w:val="00ED2CE9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rsid w:val="00ED2CE9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rsid w:val="00ED2CE9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rsid w:val="00ED2CE9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rsid w:val="00ED2CE9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rsid w:val="00ED2CE9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rsid w:val="00ED2CE9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rsid w:val="00ED2CE9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sid w:val="00ED2CE9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sid w:val="00ED2CE9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sid w:val="00ED2CE9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sid w:val="00ED2CE9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sid w:val="00ED2CE9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sid w:val="00ED2CE9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sid w:val="00ED2CE9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rsid w:val="00ED2CE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rsid w:val="00ED2CE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rsid w:val="00ED2CE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rsid w:val="00ED2CE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rsid w:val="00ED2CE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rsid w:val="00ED2CE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rsid w:val="00ED2CE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sid w:val="00ED2CE9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sid w:val="00ED2CE9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sid w:val="00ED2CE9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ED2CE9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ED2CE9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ED2CE9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ED2CE9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ED2CE9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ED2CE9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ED2CE9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ED2CE9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ED2CE9"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ED2CE9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ED2CE9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ED2CE9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ED2CE9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ED2CE9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ED2CE9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ED2CE9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ED2CE9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ED2CE9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ED2CE9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ED2CE9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ED2CE9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ED2CE9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ED2CE9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ED2CE9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ED2CE9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rsid w:val="00ED2CE9"/>
  </w:style>
  <w:style w:type="character" w:customStyle="1" w:styleId="FooterChar">
    <w:name w:val="Footer Char"/>
    <w:basedOn w:val="DefaultParagraphFont"/>
    <w:link w:val="Footer"/>
    <w:uiPriority w:val="99"/>
    <w:rsid w:val="00ED2CE9"/>
  </w:style>
  <w:style w:type="paragraph" w:styleId="NoSpacing">
    <w:name w:val="No Spacing"/>
    <w:uiPriority w:val="1"/>
    <w:qFormat/>
    <w:rsid w:val="00ED2CE9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ED2CE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D2CE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ED2CE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ED2CE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ED2CE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ED2CE9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rsid w:val="00ED2CE9"/>
  </w:style>
  <w:style w:type="character" w:customStyle="1" w:styleId="BodyText2Char">
    <w:name w:val="Body Text 2 Char"/>
    <w:basedOn w:val="DefaultParagraphFont"/>
    <w:link w:val="BodyText2"/>
    <w:uiPriority w:val="99"/>
    <w:qFormat/>
    <w:rsid w:val="00ED2CE9"/>
  </w:style>
  <w:style w:type="character" w:customStyle="1" w:styleId="BodyText3Char">
    <w:name w:val="Body Text 3 Char"/>
    <w:basedOn w:val="DefaultParagraphFont"/>
    <w:link w:val="BodyText3"/>
    <w:uiPriority w:val="99"/>
    <w:rsid w:val="00ED2CE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sid w:val="00ED2CE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ED2CE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sid w:val="00ED2CE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CE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ED2CE9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CE9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ED2CE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ED2CE9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CE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CE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CE9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sid w:val="00ED2CE9"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sid w:val="00ED2CE9"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sid w:val="00ED2CE9"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sid w:val="00ED2CE9"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sid w:val="00ED2CE9"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ED2CE9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1644</Words>
  <Characters>9372</Characters>
  <Application>Microsoft Office Word</Application>
  <DocSecurity>0</DocSecurity>
  <Lines>78</Lines>
  <Paragraphs>21</Paragraphs>
  <ScaleCrop>false</ScaleCrop>
  <Company/>
  <LinksUpToDate>false</LinksUpToDate>
  <CharactersWithSpaces>10995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2</cp:revision>
  <dcterms:created xsi:type="dcterms:W3CDTF">2013-12-23T23:15:00Z</dcterms:created>
  <dcterms:modified xsi:type="dcterms:W3CDTF">2026-09-09T05:37:00Z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CAD49497A49B4439B2DC4A1DA139F954_12</vt:lpwstr>
  </property>
</Properties>
</file>